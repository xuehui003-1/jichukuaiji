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565140" cy="3131820"/>
            <wp:effectExtent l="0" t="0" r="8890" b="190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565140" cy="3131820"/>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5254625" cy="2988310"/>
            <wp:effectExtent l="0" t="0" r="12700" b="12065"/>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5254625" cy="2988310"/>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03775" cy="3020695"/>
            <wp:effectExtent l="0" t="0" r="0" b="0"/>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387" r="1227" b="162"/>
                    <a:stretch>
                      <a:fillRect/>
                    </a:stretch>
                  </pic:blipFill>
                  <pic:spPr>
                    <a:xfrm>
                      <a:off x="0" y="0"/>
                      <a:ext cx="4803775" cy="3020695"/>
                    </a:xfrm>
                    <a:prstGeom prst="rect">
                      <a:avLst/>
                    </a:prstGeom>
                    <a:noFill/>
                    <a:ln>
                      <a:noFill/>
                    </a:ln>
                  </pic:spPr>
                </pic:pic>
              </a:graphicData>
            </a:graphic>
          </wp:inline>
        </w:drawing>
      </w:r>
    </w:p>
    <w:p w14:paraId="42860533">
      <w:pPr>
        <w:widowControl/>
        <w:spacing w:before="0" w:after="0" w:line="360" w:lineRule="auto"/>
        <w:ind w:firstLine="420"/>
        <w:jc w:val="center"/>
        <w:rPr>
          <w:rFonts w:ascii="宋体" w:hAnsi="宋体" w:eastAsia="宋体"/>
          <w:b w:val="0"/>
          <w:sz w:val="21"/>
        </w:rP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4731385" cy="2988310"/>
            <wp:effectExtent l="0" t="0" r="0" b="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rcRect r="1115"/>
                    <a:stretch>
                      <a:fillRect/>
                    </a:stretch>
                  </pic:blipFill>
                  <pic:spPr>
                    <a:xfrm>
                      <a:off x="0" y="0"/>
                      <a:ext cx="4731385" cy="2988310"/>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41B5ACA6">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4734560" cy="2988310"/>
            <wp:effectExtent l="0" t="0" r="0" b="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rcRect r="1048"/>
                    <a:stretch>
                      <a:fillRect/>
                    </a:stretch>
                  </pic:blipFill>
                  <pic:spPr>
                    <a:xfrm>
                      <a:off x="0" y="0"/>
                      <a:ext cx="4734560" cy="2988310"/>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pPr>
      <w:r>
        <w:drawing>
          <wp:inline distT="0" distB="0" distL="114300" distR="114300">
            <wp:extent cx="4784725" cy="2988310"/>
            <wp:effectExtent l="0" t="0" r="254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4784725" cy="298831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913630" cy="2988310"/>
            <wp:effectExtent l="0" t="0" r="6985" b="12065"/>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4913630" cy="298831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10505" cy="2988310"/>
            <wp:effectExtent l="0" t="0" r="10160" b="1206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310505" cy="2988310"/>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center"/>
      </w:pPr>
      <w:r>
        <w:drawing>
          <wp:inline distT="0" distB="0" distL="114300" distR="114300">
            <wp:extent cx="4780915" cy="2988310"/>
            <wp:effectExtent l="0" t="0" r="635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4780915" cy="298831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725670" cy="2904490"/>
            <wp:effectExtent l="0" t="0" r="0" b="0"/>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rcRect r="1234" b="2805"/>
                    <a:stretch>
                      <a:fillRect/>
                    </a:stretch>
                  </pic:blipFill>
                  <pic:spPr>
                    <a:xfrm>
                      <a:off x="0" y="0"/>
                      <a:ext cx="4725670" cy="2904490"/>
                    </a:xfrm>
                    <a:prstGeom prst="rect">
                      <a:avLst/>
                    </a:prstGeom>
                    <a:noFill/>
                    <a:ln>
                      <a:noFill/>
                    </a:ln>
                  </pic:spPr>
                </pic:pic>
              </a:graphicData>
            </a:graphic>
          </wp:inline>
        </w:drawing>
      </w:r>
      <w:bookmarkStart w:id="0" w:name="_GoBack"/>
      <w:bookmarkEnd w:id="0"/>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23460" cy="2988310"/>
            <wp:effectExtent l="0" t="0" r="3810" b="12065"/>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l="1384" t="1668" r="4080" b="2293"/>
                    <a:stretch>
                      <a:fillRect/>
                    </a:stretch>
                  </pic:blipFill>
                  <pic:spPr>
                    <a:xfrm>
                      <a:off x="0" y="0"/>
                      <a:ext cx="4823460" cy="2988310"/>
                    </a:xfrm>
                    <a:prstGeom prst="rect">
                      <a:avLst/>
                    </a:prstGeom>
                    <a:noFill/>
                    <a:ln>
                      <a:noFill/>
                    </a:ln>
                  </pic:spPr>
                </pic:pic>
              </a:graphicData>
            </a:graphic>
          </wp:inline>
        </w:drawing>
      </w:r>
    </w:p>
    <w:p w14:paraId="17AC8791">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widowControl/>
        <w:spacing w:before="0" w:after="0" w:line="360" w:lineRule="auto"/>
        <w:ind w:firstLine="420"/>
        <w:jc w:val="center"/>
      </w:pPr>
      <w:r>
        <w:drawing>
          <wp:inline distT="0" distB="0" distL="114300" distR="114300">
            <wp:extent cx="4780280" cy="2988310"/>
            <wp:effectExtent l="0" t="0" r="6985"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4780280" cy="2988310"/>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25415" cy="329692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rcRect r="999"/>
                    <a:stretch>
                      <a:fillRect/>
                    </a:stretch>
                  </pic:blipFill>
                  <pic:spPr>
                    <a:xfrm>
                      <a:off x="0" y="0"/>
                      <a:ext cx="5225415"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36210" cy="3140075"/>
            <wp:effectExtent l="0" t="0" r="0" b="0"/>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r="1092"/>
                    <a:stretch>
                      <a:fillRect/>
                    </a:stretch>
                  </pic:blipFill>
                  <pic:spPr>
                    <a:xfrm>
                      <a:off x="0" y="0"/>
                      <a:ext cx="5236210"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71465" cy="2741930"/>
            <wp:effectExtent l="0" t="0" r="0" b="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rcRect l="2913" r="4800"/>
                    <a:stretch>
                      <a:fillRect/>
                    </a:stretch>
                  </pic:blipFill>
                  <pic:spPr>
                    <a:xfrm>
                      <a:off x="0" y="0"/>
                      <a:ext cx="5371465"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643245" cy="3385820"/>
            <wp:effectExtent l="0" t="0" r="0" b="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rcRect r="1442"/>
                    <a:stretch>
                      <a:fillRect/>
                    </a:stretch>
                  </pic:blipFill>
                  <pic:spPr>
                    <a:xfrm>
                      <a:off x="0" y="0"/>
                      <a:ext cx="564324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633720" cy="3763010"/>
            <wp:effectExtent l="0" t="0" r="0" b="0"/>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rcRect l="1841" r="2058"/>
                    <a:stretch>
                      <a:fillRect/>
                    </a:stretch>
                  </pic:blipFill>
                  <pic:spPr>
                    <a:xfrm>
                      <a:off x="0" y="0"/>
                      <a:ext cx="56337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501640" cy="3096260"/>
            <wp:effectExtent l="0" t="0" r="5715" b="1079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501640" cy="3096260"/>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企业开展暑期教师企业实践，综合运用本案例中的知识库构建与AI辅助检索技术路线，为企业搭建财税法律法规知识库，分类整理最新财税政策、税收法规与办税规范，帮助工作人员辨析不同业务场景下的政策适用规则。该知识库已实际应用于企业日常财税服务工作中，有效提升了查阅财税政策的效率，企业出具《财税知识库应用效果评价证明》（见附件）。随后，案例负责人进一步运用本案例中的诊断评价与决策支持技术路线，协助企业完善数据管理规范，建立诊断评价机制，构建业务决策支持看板，企业出具《财税知识管理与诊断评价应用效果证明》（见附件）。</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0DC16A48"/>
    <w:rsid w:val="13715B4E"/>
    <w:rsid w:val="1CCC5AEE"/>
    <w:rsid w:val="1E7846AB"/>
    <w:rsid w:val="207243E0"/>
    <w:rsid w:val="2A760EB3"/>
    <w:rsid w:val="2E595DFC"/>
    <w:rsid w:val="2FBA7A69"/>
    <w:rsid w:val="3CB336F9"/>
    <w:rsid w:val="42E41791"/>
    <w:rsid w:val="446612A5"/>
    <w:rsid w:val="52F81F7A"/>
    <w:rsid w:val="617630A8"/>
    <w:rsid w:val="62F71160"/>
    <w:rsid w:val="64AD4B99"/>
    <w:rsid w:val="65073EAB"/>
    <w:rsid w:val="66C768F4"/>
    <w:rsid w:val="6D783D26"/>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4499</Words>
  <Characters>4628</Characters>
  <Lines>0</Lines>
  <Paragraphs>0</Paragraphs>
  <TotalTime>9</TotalTime>
  <ScaleCrop>false</ScaleCrop>
  <LinksUpToDate>false</LinksUpToDate>
  <CharactersWithSpaces>4666</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2026-08-25T11:22:53Z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373FD7B6624042F58C67FC11C525B0EB_13</vt:lpwstr>
  </property>
</Properties>
</file>